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E8DD8">
      <w:pPr>
        <w:spacing w:after="0"/>
        <w:jc w:val="center"/>
      </w:pPr>
      <w:bookmarkStart w:id="0" w:name="_GoBack"/>
      <w:bookmarkEnd w:id="0"/>
      <w:r>
        <w:rPr>
          <w:rFonts w:ascii="Arial" w:hAnsi="Arial" w:eastAsia="Arial"/>
          <w:b/>
          <w:color w:val="1F4E79"/>
          <w:sz w:val="40"/>
        </w:rPr>
        <w:t>SANDHYA TIWARI</w:t>
      </w:r>
    </w:p>
    <w:p w14:paraId="152A4558">
      <w:pPr>
        <w:spacing w:after="60"/>
        <w:jc w:val="center"/>
      </w:pPr>
      <w:r>
        <w:rPr>
          <w:rFonts w:ascii="Arial" w:hAnsi="Arial" w:eastAsia="Arial"/>
          <w:b/>
          <w:sz w:val="19"/>
        </w:rPr>
        <w:t>COMPUTER SCIENCE UNDERGRADUATE | ENTRY-LEVEL OPPORTUNITIES</w:t>
      </w:r>
    </w:p>
    <w:p w14:paraId="2E182824">
      <w:pPr>
        <w:spacing w:after="10"/>
        <w:jc w:val="center"/>
      </w:pPr>
      <w:r>
        <w:rPr>
          <w:rFonts w:ascii="Arial" w:hAnsi="Arial" w:eastAsia="Arial"/>
          <w:sz w:val="17"/>
        </w:rPr>
        <w:t>Kapilvastu, Nepal | +91 7480601526 / +977 9847212764</w:t>
      </w:r>
    </w:p>
    <w:p w14:paraId="5044443C">
      <w:pPr>
        <w:spacing w:after="10"/>
        <w:jc w:val="center"/>
        <w:rPr>
          <w:b w:val="0"/>
          <w:bCs w:val="0"/>
        </w:rPr>
      </w:pPr>
      <w:r>
        <w:rPr>
          <w:rFonts w:ascii="Arial" w:hAnsi="Arial" w:eastAsia="Arial"/>
          <w:b w:val="0"/>
          <w:bCs w:val="0"/>
          <w:sz w:val="17"/>
        </w:rPr>
        <w:t>sandhyatiwari5143@gmail.com | LinkedIn: linkedin.com/in/sandhya-tiwari</w:t>
      </w:r>
    </w:p>
    <w:p w14:paraId="6282E986">
      <w:pPr>
        <w:spacing w:after="10"/>
        <w:jc w:val="center"/>
        <w:rPr>
          <w:rFonts w:ascii="Arial" w:hAnsi="Arial" w:eastAsia="Arial"/>
          <w:b w:val="0"/>
          <w:bCs w:val="0"/>
          <w:sz w:val="17"/>
        </w:rPr>
      </w:pPr>
      <w:r>
        <w:rPr>
          <w:rFonts w:ascii="Arial" w:hAnsi="Arial" w:eastAsia="Arial"/>
          <w:b w:val="0"/>
          <w:bCs w:val="0"/>
          <w:sz w:val="17"/>
        </w:rPr>
        <w:t xml:space="preserve">GitHub: github.com/sandhyatiwari5143-cmd </w:t>
      </w:r>
    </w:p>
    <w:p w14:paraId="7F81F9AB">
      <w:pPr>
        <w:keepNext/>
        <w:pBdr>
          <w:bottom w:val="single" w:color="5B9BD5" w:sz="4" w:space="1"/>
        </w:pBdr>
        <w:spacing w:before="100" w:after="40"/>
      </w:pPr>
      <w:r>
        <w:rPr>
          <w:rFonts w:ascii="Arial" w:hAnsi="Arial" w:eastAsia="Arial"/>
          <w:b/>
          <w:color w:val="1F4E79"/>
          <w:sz w:val="20"/>
        </w:rPr>
        <w:t>PROFESSIONAL SUMMARY</w:t>
      </w:r>
    </w:p>
    <w:p w14:paraId="47A14124">
      <w:pPr>
        <w:rPr>
          <w:rFonts w:ascii="Arial" w:hAnsi="Arial" w:eastAsia="Arial"/>
          <w:sz w:val="18"/>
        </w:rPr>
      </w:pPr>
      <w:r>
        <w:rPr>
          <w:rFonts w:ascii="Arial" w:hAnsi="Arial" w:eastAsia="Arial"/>
          <w:sz w:val="18"/>
        </w:rPr>
        <w:t>Computer Science undergraduate with project-based experience in web application development, API integration, and machine-learning workflows, supported by internship training in Python and Data Science. Familiar with programming, databases, data analysis, frontend development, and version control. Comfortable learning new tools, solving practical problems, documenting work, and collaborating with teammates. Seeking internship or entry-level opportunities where technical ability, communication, organization, and adaptability can contribute to a team.</w:t>
      </w:r>
    </w:p>
    <w:p w14:paraId="47A9290C">
      <w:pPr>
        <w:rPr>
          <w:rFonts w:ascii="Arial" w:hAnsi="Arial" w:eastAsia="Arial"/>
          <w:sz w:val="18"/>
        </w:rPr>
      </w:pPr>
    </w:p>
    <w:p w14:paraId="4444EB0E">
      <w:pPr>
        <w:keepNext/>
        <w:pBdr>
          <w:bottom w:val="single" w:color="5B9BD5" w:sz="4" w:space="1"/>
        </w:pBdr>
        <w:spacing w:before="100" w:after="40"/>
      </w:pPr>
      <w:r>
        <w:rPr>
          <w:rFonts w:ascii="Arial" w:hAnsi="Arial" w:eastAsia="Arial"/>
          <w:b/>
          <w:color w:val="1F4E79"/>
          <w:sz w:val="20"/>
        </w:rPr>
        <w:t>EXPERIENCE &amp; TRAINING</w:t>
      </w:r>
    </w:p>
    <w:p w14:paraId="15AAA4AF">
      <w:pPr>
        <w:keepNext/>
        <w:spacing w:after="20"/>
      </w:pPr>
      <w:r>
        <w:rPr>
          <w:rFonts w:ascii="Arial" w:hAnsi="Arial" w:eastAsia="Arial"/>
          <w:b/>
        </w:rPr>
        <w:t>Python with Data Science Intern</w:t>
      </w:r>
      <w:r>
        <w:rPr>
          <w:rFonts w:ascii="Arial" w:hAnsi="Arial" w:eastAsia="Arial"/>
          <w:sz w:val="18"/>
        </w:rPr>
        <w:t xml:space="preserve"> | Name IT Education | Apr 2026 - Jun 2026</w:t>
      </w:r>
    </w:p>
    <w:p w14:paraId="16D8EA2E">
      <w:pPr>
        <w:pStyle w:val="23"/>
        <w:spacing w:after="20" w:line="240" w:lineRule="auto"/>
        <w:ind w:left="317" w:hanging="187"/>
      </w:pPr>
      <w:r>
        <w:rPr>
          <w:rFonts w:ascii="Arial" w:hAnsi="Arial" w:eastAsia="Arial"/>
          <w:sz w:val="17"/>
        </w:rPr>
        <w:t>Completed hands-on training in Python, NumPy, Pandas, Matplotlib, SQL, R, and Git/GitHub.</w:t>
      </w:r>
    </w:p>
    <w:p w14:paraId="1468846F">
      <w:pPr>
        <w:pStyle w:val="23"/>
        <w:spacing w:after="20" w:line="240" w:lineRule="auto"/>
        <w:ind w:left="317" w:hanging="187"/>
      </w:pPr>
      <w:r>
        <w:rPr>
          <w:rFonts w:ascii="Arial" w:hAnsi="Arial" w:eastAsia="Arial"/>
          <w:sz w:val="17"/>
        </w:rPr>
        <w:t>Practiced data cleaning, preprocessing, exploratory data analysis, and feature engineering on datasets.</w:t>
      </w:r>
    </w:p>
    <w:p w14:paraId="248212A4">
      <w:pPr>
        <w:pStyle w:val="23"/>
        <w:spacing w:after="20" w:line="240" w:lineRule="auto"/>
        <w:ind w:left="317" w:hanging="187"/>
      </w:pPr>
      <w:r>
        <w:rPr>
          <w:rFonts w:ascii="Arial" w:hAnsi="Arial" w:eastAsia="Arial"/>
          <w:sz w:val="17"/>
        </w:rPr>
        <w:t>Built and evaluated regression and classification models with Scikit-learn and explored basic model tuning.</w:t>
      </w:r>
    </w:p>
    <w:p w14:paraId="4D7D53F9">
      <w:pPr>
        <w:pStyle w:val="23"/>
        <w:spacing w:after="20" w:line="240" w:lineRule="auto"/>
        <w:ind w:left="317" w:hanging="187"/>
      </w:pPr>
      <w:r>
        <w:rPr>
          <w:rFonts w:ascii="Arial" w:hAnsi="Arial" w:eastAsia="Arial"/>
          <w:sz w:val="17"/>
        </w:rPr>
        <w:t>Prepared visualizations and dashboards using Tableau and Power BI; studied descriptive statistics and hypothesis testing.</w:t>
      </w:r>
    </w:p>
    <w:p w14:paraId="15810698">
      <w:pPr>
        <w:pStyle w:val="23"/>
        <w:numPr>
          <w:ilvl w:val="0"/>
          <w:numId w:val="0"/>
        </w:numPr>
        <w:spacing w:after="20" w:line="240" w:lineRule="auto"/>
        <w:ind w:left="130" w:leftChars="0"/>
      </w:pPr>
    </w:p>
    <w:p w14:paraId="534C22DD">
      <w:pPr>
        <w:keepNext/>
        <w:pBdr>
          <w:bottom w:val="single" w:color="5B9BD5" w:sz="4" w:space="1"/>
        </w:pBdr>
        <w:spacing w:before="100" w:after="40"/>
      </w:pPr>
      <w:r>
        <w:rPr>
          <w:rFonts w:ascii="Arial" w:hAnsi="Arial" w:eastAsia="Arial"/>
          <w:b/>
          <w:color w:val="1F4E79"/>
          <w:sz w:val="20"/>
        </w:rPr>
        <w:t>PROJECTS</w:t>
      </w:r>
    </w:p>
    <w:p w14:paraId="268170A5">
      <w:pPr>
        <w:keepNext/>
        <w:spacing w:after="10"/>
      </w:pPr>
      <w:r>
        <w:rPr>
          <w:rFonts w:ascii="Arial" w:hAnsi="Arial" w:eastAsia="Arial"/>
          <w:b/>
        </w:rPr>
        <w:t>AI Chatbot</w:t>
      </w:r>
      <w:r>
        <w:rPr>
          <w:rFonts w:ascii="Arial" w:hAnsi="Arial" w:eastAsia="Arial"/>
          <w:sz w:val="17"/>
        </w:rPr>
        <w:t xml:space="preserve"> | HTML, CSS, JavaScript, Gemini API</w:t>
      </w:r>
    </w:p>
    <w:p w14:paraId="11433162">
      <w:pPr>
        <w:pStyle w:val="23"/>
        <w:spacing w:after="20" w:line="240" w:lineRule="auto"/>
        <w:ind w:left="317" w:hanging="187"/>
      </w:pPr>
      <w:r>
        <w:rPr>
          <w:rFonts w:ascii="Arial" w:hAnsi="Arial" w:eastAsia="Arial"/>
          <w:sz w:val="17"/>
        </w:rPr>
        <w:t>Created a browser-based chatbot interface and integrated the Gemini API to send user prompts and display generated responses.</w:t>
      </w:r>
    </w:p>
    <w:p w14:paraId="14B0E0BB">
      <w:pPr>
        <w:pStyle w:val="23"/>
        <w:spacing w:after="20" w:line="240" w:lineRule="auto"/>
        <w:ind w:left="317" w:hanging="187"/>
      </w:pPr>
      <w:r>
        <w:rPr>
          <w:rFonts w:ascii="Arial" w:hAnsi="Arial" w:eastAsia="Arial"/>
          <w:sz w:val="17"/>
        </w:rPr>
        <w:t>Implemented client-side interaction logic for a clear user-facing conversation flow.</w:t>
      </w:r>
    </w:p>
    <w:p w14:paraId="4D657809">
      <w:pPr>
        <w:spacing w:after="40"/>
        <w:rPr>
          <w:rFonts w:ascii="Arial" w:hAnsi="Arial" w:eastAsia="Arial"/>
          <w:color w:val="1F4E79"/>
          <w:sz w:val="16"/>
        </w:rPr>
      </w:pPr>
      <w:r>
        <w:rPr>
          <w:rFonts w:ascii="Arial" w:hAnsi="Arial" w:eastAsia="Arial"/>
          <w:color w:val="1F4E79"/>
          <w:sz w:val="16"/>
        </w:rPr>
        <w:t>GitHub: github.com/sandhyatiwari5143-cmd/Chatbot</w:t>
      </w:r>
    </w:p>
    <w:p w14:paraId="17DAABBB">
      <w:pPr>
        <w:spacing w:after="40"/>
        <w:rPr>
          <w:rFonts w:ascii="Arial" w:hAnsi="Arial" w:eastAsia="Arial"/>
          <w:color w:val="1F4E79"/>
          <w:sz w:val="16"/>
        </w:rPr>
      </w:pPr>
    </w:p>
    <w:p w14:paraId="509D2039">
      <w:pPr>
        <w:keepNext/>
        <w:spacing w:after="10"/>
      </w:pPr>
      <w:r>
        <w:rPr>
          <w:rFonts w:ascii="Arial" w:hAnsi="Arial" w:eastAsia="Arial"/>
          <w:b/>
        </w:rPr>
        <w:t>Personalized Medical Recommendation System</w:t>
      </w:r>
      <w:r>
        <w:rPr>
          <w:rFonts w:ascii="Arial" w:hAnsi="Arial" w:eastAsia="Arial"/>
          <w:sz w:val="17"/>
        </w:rPr>
        <w:t xml:space="preserve"> | Python, Machine Learning, Flask</w:t>
      </w:r>
    </w:p>
    <w:p w14:paraId="254E6B19">
      <w:pPr>
        <w:pStyle w:val="23"/>
        <w:spacing w:after="20" w:line="240" w:lineRule="auto"/>
        <w:ind w:left="317" w:hanging="187"/>
      </w:pPr>
      <w:r>
        <w:rPr>
          <w:rFonts w:ascii="Arial" w:hAnsi="Arial" w:eastAsia="Arial"/>
          <w:sz w:val="17"/>
        </w:rPr>
        <w:t>Developed a web application that connects user-provided inputs to a trained ML model and presents generated recommendations.</w:t>
      </w:r>
    </w:p>
    <w:p w14:paraId="18B048F5">
      <w:pPr>
        <w:pStyle w:val="23"/>
        <w:spacing w:after="20" w:line="240" w:lineRule="auto"/>
        <w:ind w:left="317" w:hanging="187"/>
      </w:pPr>
      <w:r>
        <w:rPr>
          <w:rFonts w:ascii="Arial" w:hAnsi="Arial" w:eastAsia="Arial"/>
          <w:sz w:val="17"/>
        </w:rPr>
        <w:t>Organized model artifacts, data files, and templates for integration with the Flask application workflow.</w:t>
      </w:r>
    </w:p>
    <w:p w14:paraId="102FA229">
      <w:pPr>
        <w:spacing w:after="40"/>
        <w:rPr>
          <w:rFonts w:ascii="Arial" w:hAnsi="Arial" w:eastAsia="Arial"/>
          <w:color w:val="1F4E79"/>
          <w:sz w:val="16"/>
        </w:rPr>
      </w:pPr>
      <w:r>
        <w:rPr>
          <w:rFonts w:ascii="Arial" w:hAnsi="Arial" w:eastAsia="Arial"/>
          <w:color w:val="1F4E79"/>
          <w:sz w:val="16"/>
        </w:rPr>
        <w:t>GitHub: github.com/sandhyatiwari5143-cmd/Medicine-Recommendation-System</w:t>
      </w:r>
    </w:p>
    <w:p w14:paraId="76A07A9E">
      <w:pPr>
        <w:spacing w:after="40"/>
        <w:rPr>
          <w:rFonts w:ascii="Arial" w:hAnsi="Arial" w:eastAsia="Arial"/>
          <w:color w:val="1F4E79"/>
          <w:sz w:val="16"/>
        </w:rPr>
      </w:pPr>
    </w:p>
    <w:p w14:paraId="7761422D">
      <w:pPr>
        <w:keepNext/>
        <w:spacing w:after="10"/>
      </w:pPr>
      <w:r>
        <w:rPr>
          <w:rFonts w:ascii="Arial" w:hAnsi="Arial" w:eastAsia="Arial"/>
          <w:b/>
        </w:rPr>
        <w:t>House Rent Prediction Web Application - Team Project</w:t>
      </w:r>
      <w:r>
        <w:rPr>
          <w:rFonts w:ascii="Arial" w:hAnsi="Arial" w:eastAsia="Arial"/>
          <w:sz w:val="17"/>
        </w:rPr>
        <w:t xml:space="preserve"> | Python, Machine Learning, Flask, HTML, CSS, JavaScript</w:t>
      </w:r>
    </w:p>
    <w:p w14:paraId="1B41DC9A">
      <w:pPr>
        <w:pStyle w:val="23"/>
        <w:spacing w:after="20" w:line="240" w:lineRule="auto"/>
        <w:ind w:left="317" w:hanging="187"/>
      </w:pPr>
      <w:r>
        <w:rPr>
          <w:rFonts w:ascii="Arial" w:hAnsi="Arial" w:eastAsia="Arial"/>
          <w:sz w:val="17"/>
        </w:rPr>
        <w:t>Collaborated on a full-stack application intended to estimate house rent using a trained machine-learning model.</w:t>
      </w:r>
    </w:p>
    <w:p w14:paraId="448950E7">
      <w:pPr>
        <w:pStyle w:val="23"/>
        <w:spacing w:after="20" w:line="240" w:lineRule="auto"/>
        <w:ind w:left="317" w:hanging="187"/>
      </w:pPr>
      <w:r>
        <w:rPr>
          <w:rFonts w:ascii="Arial" w:hAnsi="Arial" w:eastAsia="Arial"/>
          <w:sz w:val="17"/>
        </w:rPr>
        <w:t>Worked with the fronten</w:t>
      </w:r>
      <w:r>
        <w:rPr>
          <w:rFonts w:hint="default"/>
          <w:sz w:val="17"/>
          <w:lang w:val="en-US"/>
        </w:rPr>
        <w:t xml:space="preserve">d and </w:t>
      </w:r>
      <w:r>
        <w:rPr>
          <w:rFonts w:ascii="Arial" w:hAnsi="Arial" w:eastAsia="Arial"/>
          <w:sz w:val="17"/>
        </w:rPr>
        <w:t>backend structure and prediction workflow using saved model and preprocessing artifacts.</w:t>
      </w:r>
    </w:p>
    <w:p w14:paraId="6569BFA1">
      <w:pPr>
        <w:spacing w:after="40"/>
        <w:rPr>
          <w:rFonts w:ascii="Arial" w:hAnsi="Arial" w:eastAsia="Arial"/>
          <w:color w:val="1F4E79"/>
          <w:sz w:val="16"/>
        </w:rPr>
      </w:pPr>
      <w:r>
        <w:rPr>
          <w:rFonts w:ascii="Arial" w:hAnsi="Arial" w:eastAsia="Arial"/>
          <w:color w:val="1F4E79"/>
          <w:sz w:val="16"/>
        </w:rPr>
        <w:t>GitHub: github.com/sandhyatiwari5143-cmd/house-rent-app</w:t>
      </w:r>
    </w:p>
    <w:p w14:paraId="6B424389">
      <w:pPr>
        <w:spacing w:after="40"/>
        <w:rPr>
          <w:rFonts w:ascii="Arial" w:hAnsi="Arial" w:eastAsia="Arial"/>
          <w:color w:val="1F4E79"/>
          <w:sz w:val="16"/>
        </w:rPr>
      </w:pPr>
    </w:p>
    <w:p w14:paraId="58873BB9">
      <w:pPr>
        <w:keepNext/>
        <w:pBdr>
          <w:bottom w:val="single" w:color="5B9BD5" w:sz="4" w:space="1"/>
        </w:pBdr>
        <w:spacing w:before="100" w:after="40"/>
      </w:pPr>
      <w:r>
        <w:rPr>
          <w:rFonts w:ascii="Arial" w:hAnsi="Arial" w:eastAsia="Arial"/>
          <w:b/>
          <w:color w:val="1F4E79"/>
          <w:sz w:val="20"/>
        </w:rPr>
        <w:t>EDUCATION</w:t>
      </w:r>
    </w:p>
    <w:p w14:paraId="6331FD61">
      <w:pPr>
        <w:spacing w:after="20"/>
      </w:pPr>
      <w:r>
        <w:rPr>
          <w:rFonts w:ascii="Arial" w:hAnsi="Arial" w:eastAsia="Arial"/>
          <w:b/>
        </w:rPr>
        <w:t>B.Tech in Computer Science</w:t>
      </w:r>
      <w:r>
        <w:rPr>
          <w:rFonts w:ascii="Arial" w:hAnsi="Arial" w:eastAsia="Arial"/>
          <w:sz w:val="18"/>
        </w:rPr>
        <w:t xml:space="preserve"> | Kalinga Institute of Industrial Technology (KIIT), Bhubaneswar, India</w:t>
      </w:r>
    </w:p>
    <w:p w14:paraId="00C8D8A9">
      <w:pPr>
        <w:spacing w:after="20"/>
      </w:pPr>
      <w:r>
        <w:rPr>
          <w:rFonts w:ascii="Arial" w:hAnsi="Arial" w:eastAsia="Arial"/>
          <w:sz w:val="18"/>
        </w:rPr>
        <w:t xml:space="preserve">CGPA: </w:t>
      </w:r>
      <w:r>
        <w:rPr>
          <w:rFonts w:hint="default"/>
          <w:sz w:val="18"/>
          <w:lang w:val="en-US"/>
        </w:rPr>
        <w:t>7</w:t>
      </w:r>
      <w:r>
        <w:rPr>
          <w:rFonts w:ascii="Arial" w:hAnsi="Arial" w:eastAsia="Arial"/>
          <w:sz w:val="18"/>
        </w:rPr>
        <w:t>.44/10 | Pursuing</w:t>
      </w:r>
    </w:p>
    <w:p w14:paraId="6598705B">
      <w:pPr>
        <w:spacing w:after="20"/>
      </w:pPr>
      <w:r>
        <w:rPr>
          <w:rFonts w:ascii="Arial" w:hAnsi="Arial" w:eastAsia="Arial"/>
          <w:b/>
        </w:rPr>
        <w:t xml:space="preserve">Class 12 - </w:t>
      </w:r>
      <w:r>
        <w:rPr>
          <w:rFonts w:ascii="Arial" w:hAnsi="Arial" w:eastAsia="Arial"/>
          <w:b w:val="0"/>
          <w:bCs/>
        </w:rPr>
        <w:t>Manimukunda Secondary School, Butwal, Nepal</w:t>
      </w:r>
      <w:r>
        <w:rPr>
          <w:rFonts w:ascii="Arial" w:hAnsi="Arial" w:eastAsia="Arial"/>
          <w:sz w:val="18"/>
        </w:rPr>
        <w:t xml:space="preserve"> | GPA: 2.70/4.00</w:t>
      </w:r>
    </w:p>
    <w:p w14:paraId="687C4725">
      <w:pPr>
        <w:spacing w:after="20"/>
        <w:rPr>
          <w:rFonts w:ascii="Arial" w:hAnsi="Arial" w:eastAsia="Arial"/>
          <w:sz w:val="18"/>
        </w:rPr>
      </w:pPr>
      <w:r>
        <w:rPr>
          <w:rFonts w:ascii="Arial" w:hAnsi="Arial" w:eastAsia="Arial"/>
          <w:b/>
        </w:rPr>
        <w:t xml:space="preserve">Class 10 - </w:t>
      </w:r>
      <w:r>
        <w:rPr>
          <w:rFonts w:ascii="Arial" w:hAnsi="Arial" w:eastAsia="Arial"/>
          <w:b w:val="0"/>
          <w:bCs/>
        </w:rPr>
        <w:t>Moon Light Secondary School, Bhairahawa, Nepal</w:t>
      </w:r>
      <w:r>
        <w:rPr>
          <w:rFonts w:ascii="Arial" w:hAnsi="Arial" w:eastAsia="Arial"/>
          <w:sz w:val="18"/>
        </w:rPr>
        <w:t xml:space="preserve"> | GPA: 3.85/4.00</w:t>
      </w:r>
    </w:p>
    <w:p w14:paraId="75031558">
      <w:pPr>
        <w:spacing w:after="20"/>
        <w:rPr>
          <w:rFonts w:ascii="Arial" w:hAnsi="Arial" w:eastAsia="Arial"/>
          <w:sz w:val="18"/>
        </w:rPr>
      </w:pPr>
    </w:p>
    <w:p w14:paraId="1CAEBEF7">
      <w:pPr>
        <w:keepNext/>
        <w:pBdr>
          <w:bottom w:val="single" w:color="5B9BD5" w:sz="4" w:space="1"/>
        </w:pBdr>
        <w:spacing w:before="100" w:after="40"/>
      </w:pPr>
      <w:r>
        <w:rPr>
          <w:rFonts w:ascii="Arial" w:hAnsi="Arial" w:eastAsia="Arial"/>
          <w:b/>
          <w:color w:val="1F4E79"/>
          <w:sz w:val="20"/>
        </w:rPr>
        <w:t>TECHNICAL &amp; PROFESSIONAL SKILLS</w:t>
      </w:r>
    </w:p>
    <w:p w14:paraId="08680456">
      <w:pPr>
        <w:spacing w:after="20"/>
      </w:pPr>
      <w:r>
        <w:rPr>
          <w:rFonts w:ascii="Arial" w:hAnsi="Arial" w:eastAsia="Arial"/>
          <w:b/>
          <w:sz w:val="17"/>
        </w:rPr>
        <w:t xml:space="preserve">Programming: </w:t>
      </w:r>
      <w:r>
        <w:rPr>
          <w:rFonts w:ascii="Arial" w:hAnsi="Arial" w:eastAsia="Arial"/>
          <w:sz w:val="17"/>
        </w:rPr>
        <w:t>Python, C, C++, Java basics</w:t>
      </w:r>
    </w:p>
    <w:p w14:paraId="532304CF">
      <w:pPr>
        <w:spacing w:after="20"/>
      </w:pPr>
      <w:r>
        <w:rPr>
          <w:rFonts w:ascii="Arial" w:hAnsi="Arial" w:eastAsia="Arial"/>
          <w:b/>
          <w:sz w:val="17"/>
        </w:rPr>
        <w:t xml:space="preserve">Web &amp; APIs: </w:t>
      </w:r>
      <w:r>
        <w:rPr>
          <w:rFonts w:ascii="Arial" w:hAnsi="Arial" w:eastAsia="Arial"/>
          <w:sz w:val="17"/>
        </w:rPr>
        <w:t>HTML, CSS, JavaScript, Flask, Streamlit, REST API integration</w:t>
      </w:r>
    </w:p>
    <w:p w14:paraId="2C5C93F2">
      <w:pPr>
        <w:spacing w:after="20"/>
      </w:pPr>
      <w:r>
        <w:rPr>
          <w:rFonts w:ascii="Arial" w:hAnsi="Arial" w:eastAsia="Arial"/>
          <w:b/>
          <w:sz w:val="17"/>
        </w:rPr>
        <w:t xml:space="preserve">Data &amp; Machine Learning: </w:t>
      </w:r>
      <w:r>
        <w:rPr>
          <w:rFonts w:ascii="Arial" w:hAnsi="Arial" w:eastAsia="Arial"/>
          <w:sz w:val="17"/>
        </w:rPr>
        <w:t>NumPy, Pandas, Matplotlib, Scikit-learn, data preprocessing, regression, classification</w:t>
      </w:r>
    </w:p>
    <w:p w14:paraId="5CB9E61E">
      <w:pPr>
        <w:spacing w:after="20"/>
      </w:pPr>
      <w:r>
        <w:rPr>
          <w:rFonts w:ascii="Arial" w:hAnsi="Arial" w:eastAsia="Arial"/>
          <w:b/>
          <w:sz w:val="17"/>
        </w:rPr>
        <w:t xml:space="preserve">Databases &amp; Tools: </w:t>
      </w:r>
      <w:r>
        <w:rPr>
          <w:rFonts w:ascii="Arial" w:hAnsi="Arial" w:eastAsia="Arial"/>
          <w:sz w:val="17"/>
        </w:rPr>
        <w:t>MySQL, PostgreSQL, MongoDB, Git, GitHub, VS Code, Tableau, Power BI, Firebase</w:t>
      </w:r>
    </w:p>
    <w:p w14:paraId="23644892">
      <w:pPr>
        <w:spacing w:after="20"/>
        <w:rPr>
          <w:rFonts w:ascii="Arial" w:hAnsi="Arial" w:eastAsia="Arial"/>
          <w:sz w:val="17"/>
        </w:rPr>
      </w:pPr>
      <w:r>
        <w:rPr>
          <w:rFonts w:ascii="Arial" w:hAnsi="Arial" w:eastAsia="Arial"/>
          <w:b/>
          <w:sz w:val="17"/>
        </w:rPr>
        <w:t xml:space="preserve">Professional Skills: </w:t>
      </w:r>
      <w:r>
        <w:rPr>
          <w:rFonts w:ascii="Arial" w:hAnsi="Arial" w:eastAsia="Arial"/>
          <w:sz w:val="17"/>
        </w:rPr>
        <w:t>Team collaboration, problem-solving, communication, adaptability, organization, time management</w:t>
      </w:r>
    </w:p>
    <w:p w14:paraId="774DBE2B">
      <w:pPr>
        <w:spacing w:after="20"/>
        <w:rPr>
          <w:rFonts w:ascii="Arial" w:hAnsi="Arial" w:eastAsia="Arial"/>
          <w:sz w:val="17"/>
        </w:rPr>
      </w:pPr>
    </w:p>
    <w:p w14:paraId="0922DDE5">
      <w:pPr>
        <w:keepNext/>
        <w:pBdr>
          <w:bottom w:val="single" w:color="5B9BD5" w:sz="4" w:space="1"/>
        </w:pBdr>
        <w:spacing w:before="100" w:after="40"/>
        <w:rPr>
          <w:rFonts w:ascii="Arial" w:hAnsi="Arial" w:eastAsia="Arial"/>
          <w:b/>
          <w:color w:val="1F497D" w:themeColor="text2"/>
          <w:sz w:val="20"/>
          <w14:textFill>
            <w14:solidFill>
              <w14:schemeClr w14:val="tx2"/>
            </w14:solidFill>
          </w14:textFill>
        </w:rPr>
      </w:pPr>
      <w:r>
        <w:rPr>
          <w:rFonts w:ascii="Arial" w:hAnsi="Arial" w:eastAsia="Arial"/>
          <w:b/>
          <w:color w:val="1F497D" w:themeColor="text2"/>
          <w:sz w:val="20"/>
          <w14:textFill>
            <w14:solidFill>
              <w14:schemeClr w14:val="tx2"/>
            </w14:solidFill>
          </w14:textFill>
        </w:rPr>
        <w:t>CERTIFICATION</w:t>
      </w:r>
    </w:p>
    <w:p w14:paraId="16FA9262">
      <w:pPr>
        <w:rPr>
          <w:rFonts w:ascii="Arial" w:hAnsi="Arial" w:eastAsia="Arial"/>
          <w:sz w:val="18"/>
        </w:rPr>
      </w:pPr>
      <w:r>
        <w:rPr>
          <w:rFonts w:ascii="Arial" w:hAnsi="Arial" w:eastAsia="Arial"/>
          <w:sz w:val="18"/>
        </w:rPr>
        <w:t>Professional Internship Certificate in Python with Data Science - Name IT Education, 2026.</w:t>
      </w:r>
    </w:p>
    <w:p w14:paraId="0CE7DFEA">
      <w:pPr>
        <w:rPr>
          <w:rFonts w:ascii="Arial" w:hAnsi="Arial" w:eastAsia="Arial"/>
          <w:sz w:val="18"/>
        </w:rPr>
      </w:pPr>
    </w:p>
    <w:p w14:paraId="1A8F88F8">
      <w:pPr>
        <w:pBdr>
          <w:top w:val="none" w:color="4F81BD" w:themeColor="accent1" w:sz="0" w:space="1"/>
          <w:left w:val="single" w:color="4F81BD" w:themeColor="accent1" w:sz="4" w:space="4"/>
          <w:bottom w:val="single" w:color="4F81BD" w:themeColor="accent1" w:sz="4" w:space="0"/>
          <w:right w:val="single" w:color="4F81BD" w:themeColor="accent1" w:sz="4" w:space="4"/>
          <w:between w:val="none" w:color="auto" w:sz="0" w:space="0"/>
        </w:pBdr>
        <w:spacing w:after="40" w:line="240" w:lineRule="auto"/>
        <w:rPr>
          <w:rFonts w:hint="default"/>
          <w:b/>
          <w:bCs/>
          <w:color w:val="4F81BD" w:themeColor="accent1"/>
          <w:sz w:val="20"/>
          <w:szCs w:val="20"/>
          <w:lang w:val="en-US"/>
          <w14:textFill>
            <w14:solidFill>
              <w14:schemeClr w14:val="accent1"/>
            </w14:solidFill>
          </w14:textFill>
        </w:rPr>
      </w:pPr>
      <w:r>
        <w:rPr>
          <w:rFonts w:ascii="Arial" w:hAnsi="Arial" w:eastAsia="Arial"/>
          <w:b/>
          <w:bCs/>
          <w:color w:val="1F497D" w:themeColor="text2"/>
          <w:sz w:val="20"/>
          <w:szCs w:val="20"/>
          <w14:textFill>
            <w14:solidFill>
              <w14:schemeClr w14:val="tx2"/>
            </w14:solidFill>
          </w14:textFill>
        </w:rPr>
        <w:t>L</w:t>
      </w:r>
      <w:r>
        <w:rPr>
          <w:rFonts w:hint="default"/>
          <w:b/>
          <w:bCs/>
          <w:color w:val="1F497D" w:themeColor="text2"/>
          <w:sz w:val="20"/>
          <w:szCs w:val="20"/>
          <w:lang w:val="en-US"/>
          <w14:textFill>
            <w14:solidFill>
              <w14:schemeClr w14:val="tx2"/>
            </w14:solidFill>
          </w14:textFill>
        </w:rPr>
        <w:t>ANGUAGES</w:t>
      </w:r>
    </w:p>
    <w:p w14:paraId="633DC981">
      <w:pPr>
        <w:rPr>
          <w:rFonts w:ascii="Arial" w:hAnsi="Arial" w:eastAsia="Arial"/>
          <w:color w:val="558ED5" w:themeColor="text2" w:themeTint="99"/>
          <w:sz w:val="18"/>
          <w14:textFill>
            <w14:solidFill>
              <w14:schemeClr w14:val="tx2">
                <w14:lumMod w14:val="60000"/>
                <w14:lumOff w14:val="40000"/>
              </w14:schemeClr>
            </w14:solidFill>
          </w14:textFill>
        </w:rPr>
      </w:pPr>
      <w:r>
        <w:rPr>
          <w:rFonts w:ascii="Arial" w:hAnsi="Arial" w:eastAsia="Arial"/>
          <w:sz w:val="17"/>
        </w:rPr>
        <w:t>Hindi, English, Nepali, Awadhi</w:t>
      </w:r>
    </w:p>
    <w:p w14:paraId="6C76F68E">
      <w:pPr>
        <w:rPr>
          <w:rFonts w:ascii="Arial" w:hAnsi="Arial" w:eastAsia="Arial"/>
          <w:sz w:val="17"/>
        </w:rPr>
      </w:pPr>
    </w:p>
    <w:p w14:paraId="0F0CE6DF">
      <w:pPr>
        <w:pBdr>
          <w:top w:val="none" w:color="auto" w:sz="0" w:space="1"/>
          <w:left w:val="single" w:color="auto" w:sz="4" w:space="4"/>
          <w:bottom w:val="none" w:color="auto" w:sz="0" w:space="1"/>
          <w:right w:val="none" w:color="auto" w:sz="0" w:space="4"/>
          <w:between w:val="none" w:color="auto" w:sz="0" w:space="0"/>
        </w:pBdr>
        <w:spacing w:after="40" w:line="240" w:lineRule="auto"/>
        <w:rPr>
          <w:rFonts w:ascii="Arial" w:hAnsi="Arial" w:eastAsia="Arial"/>
          <w:color w:val="17375E" w:themeColor="text2" w:themeShade="BF"/>
          <w:sz w:val="18"/>
        </w:rPr>
      </w:pPr>
    </w:p>
    <w:sectPr>
      <w:pgSz w:w="11906" w:h="16838"/>
      <w:pgMar w:top="680" w:right="850" w:bottom="680" w:left="85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D20959"/>
    <w:rsid w:val="1B403276"/>
    <w:rsid w:val="2707250E"/>
    <w:rsid w:val="34332832"/>
    <w:rsid w:val="365921B8"/>
    <w:rsid w:val="3F956DF2"/>
    <w:rsid w:val="488D5C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40" w:line="240" w:lineRule="auto"/>
    </w:pPr>
    <w:rPr>
      <w:rFonts w:ascii="Arial" w:hAnsi="Arial" w:eastAsia="Arial"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KIIT0001</cp:lastModifiedBy>
  <dcterms:modified xsi:type="dcterms:W3CDTF">2026-10-10T21:09:25Z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4AEB2162CCA441A6909EFDDA94D687CC_13</vt:lpwstr>
  </property>
</Properties>
</file>